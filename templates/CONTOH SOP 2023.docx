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368" w:type="dxa"/>
        <w:tblInd w:w="4644" w:type="dxa"/>
        <w:tblLook w:val="04A0" w:firstRow="1" w:lastRow="0" w:firstColumn="1" w:lastColumn="0" w:noHBand="0" w:noVBand="1"/>
      </w:tblPr>
      <w:tblGrid>
        <w:gridCol w:w="1171"/>
        <w:gridCol w:w="278"/>
        <w:gridCol w:w="3919"/>
      </w:tblGrid>
      <w:tr w:rsidR="00901EFC" w:rsidTr="001761CD">
        <w:trPr>
          <w:trHeight w:val="174"/>
        </w:trPr>
        <w:tc>
          <w:tcPr>
            <w:tcW w:w="1171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8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19" w:type="dxa"/>
          </w:tcPr>
          <w:p w:rsidR="00901EFC" w:rsidRDefault="00901EFC" w:rsidP="00CB1FF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CB1FF0" w:rsidRPr="00CB1FF0" w:rsidRDefault="00CB1FF0" w:rsidP="00CB1FF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901EFC" w:rsidTr="001761CD">
        <w:tc>
          <w:tcPr>
            <w:tcW w:w="1171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Revisi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</w:p>
        </w:tc>
        <w:tc>
          <w:tcPr>
            <w:tcW w:w="278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19" w:type="dxa"/>
          </w:tcPr>
          <w:p w:rsidR="00901EFC" w:rsidRPr="001761CD" w:rsidRDefault="001761CD">
            <w:pPr>
              <w:widowControl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II</w:t>
            </w:r>
            <w:r w:rsidR="00CB1FF0">
              <w:rPr>
                <w:rFonts w:ascii="Arial" w:hAnsi="Arial" w:cs="Arial"/>
                <w:sz w:val="22"/>
                <w:szCs w:val="22"/>
                <w:lang w:val="id-ID"/>
              </w:rPr>
              <w:t>I</w:t>
            </w:r>
          </w:p>
        </w:tc>
      </w:tr>
      <w:tr w:rsidR="00901EFC" w:rsidTr="001761CD">
        <w:tc>
          <w:tcPr>
            <w:tcW w:w="1171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8" w:type="dxa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19" w:type="dxa"/>
          </w:tcPr>
          <w:p w:rsidR="00901EFC" w:rsidRPr="00D87F98" w:rsidRDefault="00D87F98">
            <w:pPr>
              <w:widowControl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tanggal_penetapan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:rsidR="00901EFC" w:rsidRDefault="00901EFC">
      <w:pPr>
        <w:rPr>
          <w:rFonts w:ascii="Arial" w:hAnsi="Arial" w:cs="Arial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7A5DA4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lang w:eastAsia="en-US"/>
        </w:rPr>
        <w:drawing>
          <wp:anchor distT="114300" distB="114300" distL="114300" distR="114300" simplePos="0" relativeHeight="251661312" behindDoc="1" locked="0" layoutInCell="1" allowOverlap="1">
            <wp:simplePos x="0" y="0"/>
            <wp:positionH relativeFrom="column">
              <wp:posOffset>1955800</wp:posOffset>
            </wp:positionH>
            <wp:positionV relativeFrom="paragraph">
              <wp:posOffset>0</wp:posOffset>
            </wp:positionV>
            <wp:extent cx="1837055" cy="1982470"/>
            <wp:effectExtent l="0" t="0" r="10795" b="1778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7A5DA4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STANDAR OPERASIONAL PROSEDUR</w:t>
      </w:r>
    </w:p>
    <w:p w:rsidR="00901EFC" w:rsidRPr="001761CD" w:rsidRDefault="001761CD" w:rsidP="001761CD">
      <w:pPr>
        <w:tabs>
          <w:tab w:val="left" w:pos="6495"/>
        </w:tabs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1761CD">
        <w:rPr>
          <w:rFonts w:ascii="Arial" w:hAnsi="Arial" w:cs="Arial"/>
          <w:b/>
          <w:sz w:val="24"/>
          <w:szCs w:val="24"/>
        </w:rPr>
        <w:t xml:space="preserve"> </w:t>
      </w:r>
      <w:r w:rsidR="00D87F98">
        <w:rPr>
          <w:rFonts w:ascii="Arial" w:hAnsi="Arial" w:cs="Arial"/>
          <w:b/>
          <w:sz w:val="24"/>
          <w:szCs w:val="24"/>
        </w:rPr>
        <w:t>{{</w:t>
      </w:r>
      <w:proofErr w:type="spellStart"/>
      <w:proofErr w:type="gramStart"/>
      <w:r w:rsidR="00D87F98">
        <w:rPr>
          <w:rFonts w:ascii="Arial" w:hAnsi="Arial" w:cs="Arial"/>
          <w:b/>
          <w:sz w:val="24"/>
          <w:szCs w:val="24"/>
        </w:rPr>
        <w:t>judul</w:t>
      </w:r>
      <w:proofErr w:type="spellEnd"/>
      <w:proofErr w:type="gramEnd"/>
      <w:r w:rsidR="00D87F98">
        <w:rPr>
          <w:rFonts w:ascii="Arial" w:hAnsi="Arial" w:cs="Arial"/>
          <w:b/>
          <w:sz w:val="24"/>
          <w:szCs w:val="24"/>
        </w:rPr>
        <w:t>}}</w:t>
      </w: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center"/>
        <w:rPr>
          <w:rFonts w:ascii="Arial" w:hAnsi="Arial" w:cs="Arial"/>
          <w:b/>
          <w:bCs/>
          <w:color w:val="00000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0"/>
      </w:tblGrid>
      <w:tr w:rsidR="00901EFC" w:rsidTr="00D87F98">
        <w:tc>
          <w:tcPr>
            <w:tcW w:w="4643" w:type="dxa"/>
            <w:vAlign w:val="center"/>
          </w:tcPr>
          <w:p w:rsidR="00D87F98" w:rsidRDefault="00D87F98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7A5DA4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Diperiksa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Oleh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:rsidR="00901EFC" w:rsidRDefault="007A5DA4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Tim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Managemen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Mutu</w:t>
            </w:r>
            <w:proofErr w:type="spellEnd"/>
          </w:p>
          <w:p w:rsidR="00D87F98" w:rsidRDefault="00D87F98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44" w:type="dxa"/>
            <w:vAlign w:val="center"/>
          </w:tcPr>
          <w:p w:rsidR="00901EFC" w:rsidRDefault="007A5DA4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Disahkan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  <w:p w:rsidR="00901EFC" w:rsidRDefault="007A5DA4" w:rsidP="00D87F98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UPTD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Puskesmas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Kunjang</w:t>
            </w:r>
            <w:proofErr w:type="spellEnd"/>
          </w:p>
        </w:tc>
      </w:tr>
      <w:tr w:rsidR="00901EFC">
        <w:tc>
          <w:tcPr>
            <w:tcW w:w="4643" w:type="dxa"/>
          </w:tcPr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7A5DA4">
            <w:pPr>
              <w:pStyle w:val="NormalWeb"/>
              <w:widowControl/>
              <w:spacing w:beforeAutospacing="0" w:afterAutospacing="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drg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Putri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Emyta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Lukitasari</w:t>
            </w:r>
            <w:proofErr w:type="spellEnd"/>
          </w:p>
          <w:p w:rsidR="00901EFC" w:rsidRDefault="007A5DA4">
            <w:pPr>
              <w:pStyle w:val="NormalWeb"/>
              <w:widowControl/>
              <w:spacing w:beforeAutospacing="0" w:afterAutospacing="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NIP. 19810604 200902 2 004</w:t>
            </w:r>
          </w:p>
        </w:tc>
        <w:tc>
          <w:tcPr>
            <w:tcW w:w="4644" w:type="dxa"/>
          </w:tcPr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Default="00901EFC">
            <w:pPr>
              <w:pStyle w:val="NormalWeb"/>
              <w:widowControl/>
              <w:spacing w:beforeAutospacing="0" w:afterAutospacing="0" w:line="18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901EFC" w:rsidRPr="00150E59" w:rsidRDefault="007A5DA4">
            <w:pPr>
              <w:pStyle w:val="NormalWeb"/>
              <w:widowControl/>
              <w:spacing w:beforeAutospacing="0" w:afterAutospacing="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 w:rsidRPr="00150E5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 xml:space="preserve">dr. </w:t>
            </w:r>
            <w:proofErr w:type="spellStart"/>
            <w:r w:rsidRPr="00150E5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Durotun</w:t>
            </w:r>
            <w:proofErr w:type="spellEnd"/>
            <w:r w:rsidRPr="00150E5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150E5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Nafisa</w:t>
            </w:r>
            <w:proofErr w:type="spellEnd"/>
          </w:p>
          <w:p w:rsidR="00901EFC" w:rsidRDefault="007A5DA4">
            <w:pPr>
              <w:pStyle w:val="NormalWeb"/>
              <w:widowControl/>
              <w:spacing w:beforeAutospacing="0" w:afterAutospacing="0" w:line="36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NIP. 19750423 200212 2 005</w:t>
            </w:r>
          </w:p>
        </w:tc>
      </w:tr>
    </w:tbl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pStyle w:val="NormalWeb"/>
        <w:spacing w:beforeAutospacing="0" w:afterAutospacing="0" w:line="18" w:lineRule="atLeast"/>
        <w:jc w:val="both"/>
        <w:rPr>
          <w:rFonts w:ascii="Arial" w:hAnsi="Arial" w:cs="Arial"/>
          <w:color w:val="000000"/>
          <w:sz w:val="20"/>
          <w:szCs w:val="20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tbl>
      <w:tblPr>
        <w:tblStyle w:val="TableGrid"/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43"/>
        <w:gridCol w:w="851"/>
        <w:gridCol w:w="1843"/>
        <w:gridCol w:w="240"/>
        <w:gridCol w:w="2028"/>
        <w:gridCol w:w="3402"/>
      </w:tblGrid>
      <w:tr w:rsidR="00901EFC" w:rsidTr="00BE572F">
        <w:tc>
          <w:tcPr>
            <w:tcW w:w="1843" w:type="dxa"/>
            <w:vMerge w:val="restart"/>
          </w:tcPr>
          <w:p w:rsidR="00901EFC" w:rsidRDefault="00901EFC">
            <w:pPr>
              <w:widowControl/>
              <w:jc w:val="distribute"/>
              <w:rPr>
                <w:rFonts w:ascii="Arial" w:eastAsia="Arial" w:hAnsi="Arial" w:cs="Arial"/>
              </w:rPr>
            </w:pPr>
          </w:p>
          <w:p w:rsidR="00901EFC" w:rsidRDefault="007A5DA4">
            <w:pPr>
              <w:widowControl/>
              <w:jc w:val="distribut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eastAsia="en-US"/>
              </w:rPr>
              <w:drawing>
                <wp:inline distT="114300" distB="114300" distL="114300" distR="114300" wp14:anchorId="77ACA369" wp14:editId="3505F9B7">
                  <wp:extent cx="1009650" cy="1002665"/>
                  <wp:effectExtent l="0" t="0" r="0" b="6985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EFC" w:rsidRDefault="00901EFC">
            <w:pPr>
              <w:widowControl/>
              <w:jc w:val="distribute"/>
              <w:rPr>
                <w:rFonts w:ascii="Arial" w:eastAsia="Arial" w:hAnsi="Arial" w:cs="Arial"/>
              </w:rPr>
            </w:pPr>
          </w:p>
        </w:tc>
        <w:tc>
          <w:tcPr>
            <w:tcW w:w="4962" w:type="dxa"/>
            <w:gridSpan w:val="4"/>
          </w:tcPr>
          <w:p w:rsidR="00901EFC" w:rsidRDefault="00D87F98">
            <w:pPr>
              <w:widowControl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judul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}}</w:t>
            </w:r>
          </w:p>
        </w:tc>
        <w:tc>
          <w:tcPr>
            <w:tcW w:w="3402" w:type="dxa"/>
            <w:vMerge w:val="restart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noProof/>
                <w:lang w:eastAsia="en-US"/>
              </w:rPr>
              <w:drawing>
                <wp:anchor distT="114300" distB="114300" distL="114300" distR="114300" simplePos="0" relativeHeight="251659264" behindDoc="1" locked="0" layoutInCell="1" allowOverlap="1" wp14:anchorId="4149C403" wp14:editId="45F17B76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285750</wp:posOffset>
                  </wp:positionV>
                  <wp:extent cx="828040" cy="847090"/>
                  <wp:effectExtent l="0" t="0" r="10160" b="10160"/>
                  <wp:wrapNone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4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24AC2" w:rsidTr="00BE572F">
        <w:tc>
          <w:tcPr>
            <w:tcW w:w="1843" w:type="dxa"/>
            <w:vMerge/>
          </w:tcPr>
          <w:p w:rsidR="00124AC2" w:rsidRDefault="00124AC2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124AC2" w:rsidRDefault="00124AC2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</w:t>
            </w:r>
          </w:p>
          <w:p w:rsidR="00124AC2" w:rsidRDefault="00124AC2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</w:t>
            </w:r>
          </w:p>
          <w:p w:rsidR="00124AC2" w:rsidRDefault="00124AC2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4AC2" w:rsidRPr="007517A4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 xml:space="preserve">No.Dokumen 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AC2" w:rsidRDefault="00124AC2" w:rsidP="00BE572F">
            <w:pPr>
              <w:tabs>
                <w:tab w:val="left" w:pos="6495"/>
              </w:tabs>
              <w:ind w:left="-309" w:firstLine="309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B1FF0" w:rsidRDefault="00CB1FF0" w:rsidP="00CB1FF0">
            <w:pPr>
              <w:rPr>
                <w:rFonts w:ascii="Arial" w:hAnsi="Arial" w:cs="Arial"/>
                <w:lang w:val="id-ID"/>
              </w:rPr>
            </w:pPr>
          </w:p>
          <w:p w:rsidR="00CB1FF0" w:rsidRDefault="00CB1FF0" w:rsidP="00CB1FF0">
            <w:pPr>
              <w:rPr>
                <w:rFonts w:ascii="Arial" w:hAnsi="Arial" w:cs="Arial"/>
                <w:lang w:val="id-ID"/>
              </w:rPr>
            </w:pPr>
          </w:p>
          <w:p w:rsidR="00CB1FF0" w:rsidRPr="00BE572F" w:rsidRDefault="00CB1FF0" w:rsidP="00CB1FF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124AC2" w:rsidTr="00BE572F">
        <w:trPr>
          <w:trHeight w:val="174"/>
        </w:trPr>
        <w:tc>
          <w:tcPr>
            <w:tcW w:w="1843" w:type="dxa"/>
            <w:vMerge/>
          </w:tcPr>
          <w:p w:rsidR="00124AC2" w:rsidRDefault="00124AC2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4AC2" w:rsidRPr="007517A4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>No.Revisi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AC2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4AC2" w:rsidRPr="00CB1FF0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31E0F">
              <w:rPr>
                <w:rFonts w:ascii="Arial" w:hAnsi="Arial" w:cs="Arial"/>
                <w:sz w:val="24"/>
                <w:szCs w:val="24"/>
                <w:lang w:val="id-ID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CB1FF0">
              <w:rPr>
                <w:rFonts w:ascii="Arial" w:hAnsi="Arial" w:cs="Arial"/>
                <w:sz w:val="24"/>
                <w:szCs w:val="24"/>
                <w:lang w:val="id-ID"/>
              </w:rPr>
              <w:t>I</w:t>
            </w: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124AC2" w:rsidTr="00BE572F">
        <w:tc>
          <w:tcPr>
            <w:tcW w:w="1843" w:type="dxa"/>
            <w:vMerge/>
          </w:tcPr>
          <w:p w:rsidR="00124AC2" w:rsidRDefault="00124AC2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4AC2" w:rsidRPr="007517A4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>Tanggal Terbit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AC2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4AC2" w:rsidRPr="00834775" w:rsidRDefault="005E2F67" w:rsidP="00BE572F">
            <w:pPr>
              <w:tabs>
                <w:tab w:val="left" w:pos="6495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           </w:t>
            </w: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124AC2" w:rsidTr="00BE572F">
        <w:tc>
          <w:tcPr>
            <w:tcW w:w="1843" w:type="dxa"/>
            <w:vMerge/>
          </w:tcPr>
          <w:p w:rsidR="00124AC2" w:rsidRDefault="00124AC2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4AC2" w:rsidRPr="007517A4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 xml:space="preserve">Halaman 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AC2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4AC2" w:rsidRPr="00D31E0F" w:rsidRDefault="00124AC2" w:rsidP="00517EC3">
            <w:pPr>
              <w:tabs>
                <w:tab w:val="left" w:pos="6495"/>
              </w:tabs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31E0F">
              <w:rPr>
                <w:rFonts w:ascii="Arial" w:hAnsi="Arial" w:cs="Arial"/>
                <w:sz w:val="24"/>
                <w:szCs w:val="24"/>
                <w:lang w:val="id-ID"/>
              </w:rPr>
              <w:t>1-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3</w:t>
            </w: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:rsidR="00124AC2" w:rsidRDefault="00124AC2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901EFC" w:rsidTr="00BE572F">
        <w:tc>
          <w:tcPr>
            <w:tcW w:w="1843" w:type="dxa"/>
          </w:tcPr>
          <w:p w:rsidR="00901EFC" w:rsidRDefault="00901EFC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UPTD</w:t>
            </w: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PUSKESMAS</w:t>
            </w: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KUNJANG</w:t>
            </w:r>
          </w:p>
          <w:p w:rsidR="00901EFC" w:rsidRDefault="00901EFC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62" w:type="dxa"/>
            <w:gridSpan w:val="4"/>
          </w:tcPr>
          <w:p w:rsidR="00901EFC" w:rsidRDefault="00901EFC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:rsidR="00901EFC" w:rsidRDefault="007A5DA4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Durotun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Nafisa</w:t>
            </w:r>
            <w:proofErr w:type="spellEnd"/>
          </w:p>
          <w:p w:rsidR="00901EFC" w:rsidRDefault="007A5DA4">
            <w:pPr>
              <w:widowControl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NIP. 19750423 200212 2 005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pStyle w:val="NormalWeb"/>
              <w:widowControl/>
              <w:numPr>
                <w:ilvl w:val="0"/>
                <w:numId w:val="11"/>
              </w:numPr>
              <w:spacing w:beforeAutospacing="0" w:afterAutospacing="0" w:line="18" w:lineRule="atLeas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Pengertian</w:t>
            </w:r>
            <w:proofErr w:type="spellEnd"/>
          </w:p>
        </w:tc>
        <w:tc>
          <w:tcPr>
            <w:tcW w:w="8364" w:type="dxa"/>
            <w:gridSpan w:val="5"/>
          </w:tcPr>
          <w:p w:rsidR="00901EFC" w:rsidRDefault="00D87F98" w:rsidP="00B32DD0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ai_pengertian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8364" w:type="dxa"/>
            <w:gridSpan w:val="5"/>
          </w:tcPr>
          <w:p w:rsidR="00901EFC" w:rsidRPr="009B06CA" w:rsidRDefault="00D87F98" w:rsidP="00D87F98">
            <w:pPr>
              <w:tabs>
                <w:tab w:val="left" w:pos="6495"/>
              </w:tabs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ai_tujuan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pStyle w:val="NormalWeb"/>
              <w:widowControl/>
              <w:numPr>
                <w:ilvl w:val="0"/>
                <w:numId w:val="11"/>
              </w:numPr>
              <w:spacing w:beforeAutospacing="0" w:afterAutospacing="0" w:line="18" w:lineRule="atLeas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Kebijakan</w:t>
            </w:r>
            <w:proofErr w:type="spellEnd"/>
          </w:p>
        </w:tc>
        <w:tc>
          <w:tcPr>
            <w:tcW w:w="8364" w:type="dxa"/>
            <w:gridSpan w:val="5"/>
          </w:tcPr>
          <w:p w:rsidR="00901EFC" w:rsidRPr="00E46B08" w:rsidRDefault="00D87F98" w:rsidP="00D87F98">
            <w:pPr>
              <w:widowControl/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kebijakan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8364" w:type="dxa"/>
            <w:gridSpan w:val="5"/>
          </w:tcPr>
          <w:p w:rsidR="00901EFC" w:rsidRPr="00F557BB" w:rsidRDefault="00D87F98" w:rsidP="00D619D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ai_referensi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rPr>
          <w:trHeight w:val="249"/>
        </w:trPr>
        <w:tc>
          <w:tcPr>
            <w:tcW w:w="1843" w:type="dxa"/>
          </w:tcPr>
          <w:p w:rsidR="00901EFC" w:rsidRDefault="007A5DA4">
            <w:pPr>
              <w:pStyle w:val="NormalWeb"/>
              <w:widowControl/>
              <w:numPr>
                <w:ilvl w:val="0"/>
                <w:numId w:val="11"/>
              </w:numPr>
              <w:spacing w:beforeAutospacing="0" w:afterAutospacing="0" w:line="18" w:lineRule="atLeas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Alat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Bahan</w:t>
            </w:r>
            <w:proofErr w:type="spellEnd"/>
          </w:p>
        </w:tc>
        <w:tc>
          <w:tcPr>
            <w:tcW w:w="8364" w:type="dxa"/>
            <w:gridSpan w:val="5"/>
          </w:tcPr>
          <w:p w:rsidR="00F557BB" w:rsidRPr="00F557BB" w:rsidRDefault="00D87F98" w:rsidP="00D619DA">
            <w:pPr>
              <w:widowControl/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{{ai_</w:t>
            </w:r>
            <w:r w:rsidR="00D619DA">
              <w:rPr>
                <w:rFonts w:ascii="Arial" w:hAnsi="Arial" w:cs="Arial"/>
                <w:sz w:val="24"/>
                <w:szCs w:val="24"/>
              </w:rPr>
              <w:t>alat_ol_1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8364" w:type="dxa"/>
            <w:gridSpan w:val="5"/>
          </w:tcPr>
          <w:p w:rsidR="004B48C6" w:rsidRPr="00F557BB" w:rsidRDefault="008E1617" w:rsidP="00D619DA">
            <w:pPr>
              <w:pStyle w:val="ListParagraph"/>
              <w:tabs>
                <w:tab w:val="left" w:pos="334"/>
              </w:tabs>
              <w:spacing w:after="0" w:line="360" w:lineRule="auto"/>
              <w:ind w:left="0" w:right="-1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{{ai_</w:t>
            </w:r>
            <w:r w:rsidR="00D619DA">
              <w:rPr>
                <w:rFonts w:ascii="Arial" w:hAnsi="Arial" w:cs="Arial"/>
                <w:sz w:val="24"/>
                <w:szCs w:val="24"/>
              </w:rPr>
              <w:t>prosedur</w:t>
            </w:r>
            <w:r>
              <w:rPr>
                <w:rFonts w:ascii="Arial" w:hAnsi="Arial" w:cs="Arial"/>
                <w:sz w:val="24"/>
                <w:szCs w:val="24"/>
              </w:rPr>
              <w:t>_ol_1}}</w:t>
            </w:r>
          </w:p>
        </w:tc>
      </w:tr>
      <w:tr w:rsidR="00901EFC" w:rsidTr="00150E59">
        <w:trPr>
          <w:trHeight w:val="8015"/>
        </w:trPr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Diagram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Alir</w:t>
            </w:r>
            <w:proofErr w:type="spellEnd"/>
          </w:p>
        </w:tc>
        <w:tc>
          <w:tcPr>
            <w:tcW w:w="8364" w:type="dxa"/>
            <w:gridSpan w:val="5"/>
          </w:tcPr>
          <w:p w:rsidR="00F05D8D" w:rsidRPr="002E276C" w:rsidRDefault="008E1617" w:rsidP="008E1617">
            <w:pPr>
              <w:widowControl/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ai_flowchart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Hal -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yang</w:t>
            </w:r>
          </w:p>
          <w:p w:rsidR="00901EFC" w:rsidRDefault="007A5DA4">
            <w:pPr>
              <w:widowControl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harus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diperhatikan</w:t>
            </w:r>
            <w:proofErr w:type="spellEnd"/>
          </w:p>
        </w:tc>
        <w:tc>
          <w:tcPr>
            <w:tcW w:w="8364" w:type="dxa"/>
            <w:gridSpan w:val="5"/>
          </w:tcPr>
          <w:p w:rsidR="00901EFC" w:rsidRPr="004B48C6" w:rsidRDefault="004B48C6">
            <w:pPr>
              <w:widowControl/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>-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pStyle w:val="NormalWeb"/>
              <w:widowControl/>
              <w:numPr>
                <w:ilvl w:val="0"/>
                <w:numId w:val="11"/>
              </w:numPr>
              <w:spacing w:beforeAutospacing="0" w:afterAutospacing="0" w:line="18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Unit </w:t>
            </w:r>
            <w:proofErr w:type="spellStart"/>
            <w:r>
              <w:rPr>
                <w:rFonts w:ascii="Arial" w:hAnsi="Arial" w:cs="Arial"/>
                <w:color w:val="000000"/>
              </w:rPr>
              <w:t>Terkait</w:t>
            </w:r>
            <w:proofErr w:type="spellEnd"/>
          </w:p>
        </w:tc>
        <w:tc>
          <w:tcPr>
            <w:tcW w:w="8364" w:type="dxa"/>
            <w:gridSpan w:val="5"/>
          </w:tcPr>
          <w:p w:rsidR="00901EFC" w:rsidRDefault="004B48C6" w:rsidP="002E276C">
            <w:pPr>
              <w:widowControl/>
              <w:jc w:val="left"/>
              <w:rPr>
                <w:rFonts w:ascii="Arial" w:hAnsi="Arial" w:cs="Arial"/>
                <w:sz w:val="24"/>
                <w:szCs w:val="24"/>
              </w:rPr>
            </w:pPr>
            <w:r w:rsidRPr="006A7B87">
              <w:rPr>
                <w:rFonts w:ascii="Arial" w:eastAsia="Calibri" w:hAnsi="Arial" w:cs="Arial"/>
                <w:sz w:val="24"/>
                <w:szCs w:val="24"/>
                <w:lang w:val="id-ID"/>
              </w:rPr>
              <w:t>Semua Pengelola Program</w:t>
            </w:r>
            <w:r>
              <w:rPr>
                <w:rFonts w:ascii="Arial" w:eastAsia="Calibri" w:hAnsi="Arial" w:cs="Arial"/>
                <w:sz w:val="24"/>
                <w:szCs w:val="24"/>
                <w:lang w:val="id-ID"/>
              </w:rPr>
              <w:t xml:space="preserve"> dan Pegawai </w:t>
            </w:r>
          </w:p>
        </w:tc>
      </w:tr>
      <w:tr w:rsidR="00901EFC" w:rsidTr="00BE572F">
        <w:tc>
          <w:tcPr>
            <w:tcW w:w="1843" w:type="dxa"/>
          </w:tcPr>
          <w:p w:rsidR="00901EFC" w:rsidRDefault="007A5DA4">
            <w:pPr>
              <w:widowControl/>
              <w:numPr>
                <w:ilvl w:val="0"/>
                <w:numId w:val="11"/>
              </w:numPr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8364" w:type="dxa"/>
            <w:gridSpan w:val="5"/>
          </w:tcPr>
          <w:p w:rsidR="00901EFC" w:rsidRPr="004B48C6" w:rsidRDefault="00FE1FB0" w:rsidP="008E1617">
            <w:pPr>
              <w:pStyle w:val="ListParagraph"/>
              <w:tabs>
                <w:tab w:val="left" w:pos="850"/>
              </w:tabs>
              <w:spacing w:after="0" w:line="360" w:lineRule="auto"/>
              <w:ind w:left="0" w:right="14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{{ai_keterkaitan_ol_1}}</w:t>
            </w:r>
          </w:p>
        </w:tc>
      </w:tr>
      <w:tr w:rsidR="00901EFC" w:rsidTr="00BE572F">
        <w:trPr>
          <w:trHeight w:val="415"/>
        </w:trPr>
        <w:tc>
          <w:tcPr>
            <w:tcW w:w="1843" w:type="dxa"/>
          </w:tcPr>
          <w:p w:rsidR="00901EFC" w:rsidRDefault="007A5DA4">
            <w:pPr>
              <w:pStyle w:val="NormalWeb"/>
              <w:widowControl/>
              <w:numPr>
                <w:ilvl w:val="0"/>
                <w:numId w:val="11"/>
              </w:numPr>
              <w:spacing w:beforeAutospacing="0" w:afterAutospacing="0" w:line="18" w:lineRule="atLeas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Rekaman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Historis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Perubahan</w:t>
            </w:r>
            <w:proofErr w:type="spellEnd"/>
          </w:p>
        </w:tc>
        <w:tc>
          <w:tcPr>
            <w:tcW w:w="8364" w:type="dxa"/>
            <w:gridSpan w:val="5"/>
          </w:tcPr>
          <w:p w:rsidR="00901EFC" w:rsidRDefault="00901EFC">
            <w:pPr>
              <w:widowControl/>
              <w:jc w:val="left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59"/>
              <w:gridCol w:w="2930"/>
              <w:gridCol w:w="1559"/>
              <w:gridCol w:w="1687"/>
            </w:tblGrid>
            <w:tr w:rsidR="00901EFC" w:rsidTr="004B48C6">
              <w:trPr>
                <w:trHeight w:val="564"/>
              </w:trPr>
              <w:tc>
                <w:tcPr>
                  <w:tcW w:w="659" w:type="dxa"/>
                </w:tcPr>
                <w:p w:rsidR="00901EFC" w:rsidRDefault="007A5DA4">
                  <w:pPr>
                    <w:widowControl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930" w:type="dxa"/>
                </w:tcPr>
                <w:p w:rsidR="00901EFC" w:rsidRDefault="007A5DA4">
                  <w:pPr>
                    <w:pStyle w:val="NormalWeb"/>
                    <w:widowControl/>
                    <w:spacing w:beforeAutospacing="0" w:afterAutospacing="0" w:line="18" w:lineRule="atLeast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 xml:space="preserve">Yang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</w:rPr>
                    <w:t>Diubah</w:t>
                  </w:r>
                  <w:proofErr w:type="spellEnd"/>
                </w:p>
                <w:p w:rsidR="00901EFC" w:rsidRDefault="00901EFC">
                  <w:pPr>
                    <w:widowControl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901EFC" w:rsidRDefault="00901EFC">
                  <w:pPr>
                    <w:widowControl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:rsidR="00901EFC" w:rsidRDefault="007A5DA4">
                  <w:pPr>
                    <w:pStyle w:val="NormalWeb"/>
                    <w:widowControl/>
                    <w:spacing w:beforeAutospacing="0" w:afterAutospacing="0" w:line="18" w:lineRule="atLeast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 xml:space="preserve">Isi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</w:rPr>
                    <w:t>Perubahan</w:t>
                  </w:r>
                  <w:proofErr w:type="spellEnd"/>
                </w:p>
              </w:tc>
              <w:tc>
                <w:tcPr>
                  <w:tcW w:w="1687" w:type="dxa"/>
                </w:tcPr>
                <w:p w:rsidR="00901EFC" w:rsidRDefault="007A5DA4">
                  <w:pPr>
                    <w:pStyle w:val="NormalWeb"/>
                    <w:widowControl/>
                    <w:spacing w:beforeAutospacing="0" w:afterAutospacing="0" w:line="18" w:lineRule="atLeast"/>
                    <w:jc w:val="center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</w:rPr>
                    <w:t>Tgl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</w:rPr>
                    <w:t>Mulai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</w:rPr>
                    <w:t>diberlakukan</w:t>
                  </w:r>
                  <w:proofErr w:type="spellEnd"/>
                </w:p>
              </w:tc>
            </w:tr>
            <w:tr w:rsidR="00150E59" w:rsidTr="004B48C6">
              <w:trPr>
                <w:trHeight w:val="564"/>
              </w:trPr>
              <w:tc>
                <w:tcPr>
                  <w:tcW w:w="659" w:type="dxa"/>
                </w:tcPr>
                <w:p w:rsidR="00150E59" w:rsidRPr="00150E59" w:rsidRDefault="00150E5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2930" w:type="dxa"/>
                </w:tcPr>
                <w:p w:rsidR="00150E59" w:rsidRPr="00062E5A" w:rsidRDefault="00150E59" w:rsidP="006C5262">
                  <w:pPr>
                    <w:tabs>
                      <w:tab w:val="left" w:pos="6495"/>
                    </w:tabs>
                    <w:rPr>
                      <w:rFonts w:ascii="Arial" w:hAnsi="Arial" w:cs="Arial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1559" w:type="dxa"/>
                </w:tcPr>
                <w:p w:rsidR="00150E59" w:rsidRPr="00062E5A" w:rsidRDefault="00150E59" w:rsidP="006C5262">
                  <w:pPr>
                    <w:tabs>
                      <w:tab w:val="left" w:pos="6495"/>
                    </w:tabs>
                    <w:rPr>
                      <w:rFonts w:ascii="Arial" w:hAnsi="Arial" w:cs="Arial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1687" w:type="dxa"/>
                </w:tcPr>
                <w:p w:rsidR="00150E59" w:rsidRPr="00124AC2" w:rsidRDefault="00150E59" w:rsidP="006C5262">
                  <w:pPr>
                    <w:rPr>
                      <w:rFonts w:ascii="Arial" w:hAnsi="Arial" w:cs="Arial"/>
                      <w:lang w:val="id-ID"/>
                    </w:rPr>
                  </w:pPr>
                </w:p>
              </w:tc>
            </w:tr>
          </w:tbl>
          <w:p w:rsidR="00901EFC" w:rsidRPr="004B48C6" w:rsidRDefault="00901EFC">
            <w:pPr>
              <w:widowControl/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:rsidR="00901EFC" w:rsidRPr="002E276C" w:rsidRDefault="00901EFC">
      <w:pPr>
        <w:rPr>
          <w:rFonts w:ascii="Arial" w:hAnsi="Arial" w:cs="Arial"/>
          <w:lang w:val="id-ID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2E276C" w:rsidRDefault="002E276C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8E1617" w:rsidRDefault="008E1617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150E59" w:rsidRDefault="00150E59">
      <w:pPr>
        <w:rPr>
          <w:rFonts w:ascii="Arial" w:hAnsi="Arial" w:cs="Arial"/>
          <w:lang w:val="id-ID"/>
        </w:rPr>
      </w:pPr>
    </w:p>
    <w:p w:rsidR="00CD7141" w:rsidRDefault="00CD7141">
      <w:pPr>
        <w:rPr>
          <w:rFonts w:ascii="Arial" w:hAnsi="Arial" w:cs="Arial"/>
          <w:lang w:val="id-ID"/>
        </w:rPr>
      </w:pPr>
    </w:p>
    <w:p w:rsidR="002E276C" w:rsidRPr="002E276C" w:rsidRDefault="002E276C">
      <w:pPr>
        <w:rPr>
          <w:rFonts w:ascii="Arial" w:hAnsi="Arial" w:cs="Arial"/>
          <w:lang w:val="id-ID"/>
        </w:rPr>
      </w:pPr>
    </w:p>
    <w:p w:rsidR="00901EFC" w:rsidRDefault="00901EFC">
      <w:pPr>
        <w:rPr>
          <w:rFonts w:ascii="Arial" w:hAnsi="Arial" w:cs="Arial"/>
        </w:rPr>
      </w:pPr>
    </w:p>
    <w:tbl>
      <w:tblPr>
        <w:tblStyle w:val="TableGrid"/>
        <w:tblW w:w="9923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701"/>
        <w:gridCol w:w="240"/>
        <w:gridCol w:w="1887"/>
        <w:gridCol w:w="3118"/>
      </w:tblGrid>
      <w:tr w:rsidR="00901EFC" w:rsidTr="00BE572F">
        <w:tc>
          <w:tcPr>
            <w:tcW w:w="1843" w:type="dxa"/>
            <w:vMerge w:val="restart"/>
          </w:tcPr>
          <w:p w:rsidR="00901EFC" w:rsidRDefault="00901EFC">
            <w:pPr>
              <w:widowControl/>
              <w:jc w:val="distribute"/>
              <w:rPr>
                <w:rFonts w:ascii="Arial" w:eastAsia="Arial" w:hAnsi="Arial" w:cs="Arial"/>
              </w:rPr>
            </w:pPr>
          </w:p>
          <w:p w:rsidR="00901EFC" w:rsidRDefault="007A5DA4">
            <w:pPr>
              <w:widowControl/>
              <w:jc w:val="distribut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eastAsia="en-US"/>
              </w:rPr>
              <w:drawing>
                <wp:inline distT="114300" distB="114300" distL="114300" distR="114300" wp14:anchorId="681415A7" wp14:editId="658FA180">
                  <wp:extent cx="1009650" cy="1002665"/>
                  <wp:effectExtent l="0" t="0" r="0" b="6985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EFC" w:rsidRDefault="00901EFC">
            <w:pPr>
              <w:widowControl/>
              <w:jc w:val="distribute"/>
              <w:rPr>
                <w:rFonts w:ascii="Arial" w:eastAsia="Arial" w:hAnsi="Arial" w:cs="Arial"/>
              </w:rPr>
            </w:pPr>
          </w:p>
        </w:tc>
        <w:tc>
          <w:tcPr>
            <w:tcW w:w="4962" w:type="dxa"/>
            <w:gridSpan w:val="4"/>
          </w:tcPr>
          <w:p w:rsidR="00901EFC" w:rsidRDefault="008E1617">
            <w:pPr>
              <w:widowControl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judul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}}</w:t>
            </w:r>
          </w:p>
        </w:tc>
        <w:tc>
          <w:tcPr>
            <w:tcW w:w="3118" w:type="dxa"/>
            <w:vMerge w:val="restart"/>
          </w:tcPr>
          <w:p w:rsidR="00901EFC" w:rsidRDefault="007A5DA4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noProof/>
                <w:lang w:eastAsia="en-US"/>
              </w:rPr>
              <w:drawing>
                <wp:anchor distT="114300" distB="114300" distL="114300" distR="114300" simplePos="0" relativeHeight="251660288" behindDoc="1" locked="0" layoutInCell="1" allowOverlap="1" wp14:anchorId="523392AD" wp14:editId="1F8ED542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285750</wp:posOffset>
                  </wp:positionV>
                  <wp:extent cx="828040" cy="847090"/>
                  <wp:effectExtent l="0" t="0" r="10160" b="10160"/>
                  <wp:wrapNone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4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E572F" w:rsidTr="00BE572F">
        <w:tc>
          <w:tcPr>
            <w:tcW w:w="1843" w:type="dxa"/>
            <w:vMerge/>
          </w:tcPr>
          <w:p w:rsidR="00BE572F" w:rsidRDefault="00BE572F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BE572F" w:rsidRDefault="00BE572F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DAFTAR TILIK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572F" w:rsidRPr="007517A4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 xml:space="preserve">No.Dokumen 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E572F" w:rsidRDefault="00BE572F" w:rsidP="00BC7B0C">
            <w:pPr>
              <w:tabs>
                <w:tab w:val="left" w:pos="6495"/>
              </w:tabs>
              <w:ind w:left="-309" w:firstLine="309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572F" w:rsidRDefault="00BE572F" w:rsidP="00BC7B0C">
            <w:pPr>
              <w:widowControl/>
              <w:jc w:val="left"/>
              <w:rPr>
                <w:rFonts w:ascii="Arial" w:hAnsi="Arial" w:cs="Arial"/>
                <w:lang w:val="id-ID"/>
              </w:rPr>
            </w:pPr>
          </w:p>
          <w:p w:rsidR="00150E59" w:rsidRPr="00BE572F" w:rsidRDefault="00150E59" w:rsidP="00BC7B0C">
            <w:pPr>
              <w:widowControl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</w:tcBorders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BE572F" w:rsidTr="00BE572F">
        <w:trPr>
          <w:trHeight w:val="174"/>
        </w:trPr>
        <w:tc>
          <w:tcPr>
            <w:tcW w:w="1843" w:type="dxa"/>
            <w:vMerge/>
          </w:tcPr>
          <w:p w:rsidR="00BE572F" w:rsidRDefault="00BE572F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572F" w:rsidRPr="007517A4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>No.Revisi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E572F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E572F" w:rsidRPr="00150E59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31E0F">
              <w:rPr>
                <w:rFonts w:ascii="Arial" w:hAnsi="Arial" w:cs="Arial"/>
                <w:sz w:val="24"/>
                <w:szCs w:val="24"/>
                <w:lang w:val="id-ID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150E59">
              <w:rPr>
                <w:rFonts w:ascii="Arial" w:hAnsi="Arial" w:cs="Arial"/>
                <w:sz w:val="24"/>
                <w:szCs w:val="24"/>
                <w:lang w:val="id-ID"/>
              </w:rPr>
              <w:t>I</w:t>
            </w:r>
          </w:p>
        </w:tc>
        <w:tc>
          <w:tcPr>
            <w:tcW w:w="3118" w:type="dxa"/>
            <w:vMerge/>
            <w:tcBorders>
              <w:left w:val="single" w:sz="4" w:space="0" w:color="auto"/>
            </w:tcBorders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BE572F" w:rsidTr="00BE572F">
        <w:tc>
          <w:tcPr>
            <w:tcW w:w="1843" w:type="dxa"/>
            <w:vMerge/>
          </w:tcPr>
          <w:p w:rsidR="00BE572F" w:rsidRDefault="00BE572F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572F" w:rsidRPr="007517A4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>Tanggal Terbit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E572F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E572F" w:rsidRPr="005E2F67" w:rsidRDefault="00BE572F" w:rsidP="005E2F67">
            <w:pPr>
              <w:tabs>
                <w:tab w:val="left" w:pos="6495"/>
              </w:tabs>
              <w:jc w:val="left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</w:tcBorders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BE572F" w:rsidTr="00BE572F">
        <w:tc>
          <w:tcPr>
            <w:tcW w:w="1843" w:type="dxa"/>
            <w:vMerge/>
          </w:tcPr>
          <w:p w:rsidR="00BE572F" w:rsidRDefault="00BE572F">
            <w:pPr>
              <w:widowControl/>
              <w:jc w:val="distribute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572F" w:rsidRPr="007517A4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lang w:val="id-ID"/>
              </w:rPr>
            </w:pPr>
            <w:r w:rsidRPr="007517A4">
              <w:rPr>
                <w:rFonts w:ascii="Arial" w:hAnsi="Arial" w:cs="Arial"/>
                <w:lang w:val="id-ID"/>
              </w:rPr>
              <w:t xml:space="preserve">Halaman 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E572F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E572F" w:rsidRPr="00D31E0F" w:rsidRDefault="00BE572F" w:rsidP="00BC7B0C">
            <w:pPr>
              <w:tabs>
                <w:tab w:val="left" w:pos="6495"/>
              </w:tabs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31E0F">
              <w:rPr>
                <w:rFonts w:ascii="Arial" w:hAnsi="Arial" w:cs="Arial"/>
                <w:sz w:val="24"/>
                <w:szCs w:val="24"/>
                <w:lang w:val="id-ID"/>
              </w:rPr>
              <w:t>1-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3</w:t>
            </w:r>
          </w:p>
        </w:tc>
        <w:tc>
          <w:tcPr>
            <w:tcW w:w="3118" w:type="dxa"/>
            <w:vMerge/>
            <w:tcBorders>
              <w:left w:val="single" w:sz="4" w:space="0" w:color="auto"/>
            </w:tcBorders>
          </w:tcPr>
          <w:p w:rsidR="00BE572F" w:rsidRDefault="00BE572F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901EFC" w:rsidTr="00BE572F">
        <w:tc>
          <w:tcPr>
            <w:tcW w:w="1843" w:type="dxa"/>
          </w:tcPr>
          <w:p w:rsidR="00901EFC" w:rsidRDefault="00901EFC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UPTD</w:t>
            </w: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PUSKESMAS</w:t>
            </w:r>
          </w:p>
          <w:p w:rsidR="00901EFC" w:rsidRDefault="007A5DA4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KUNJANG</w:t>
            </w:r>
          </w:p>
          <w:p w:rsidR="00901EFC" w:rsidRDefault="00901EFC">
            <w:pPr>
              <w:widowControl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62" w:type="dxa"/>
            <w:gridSpan w:val="4"/>
          </w:tcPr>
          <w:p w:rsidR="00901EFC" w:rsidRDefault="00901EFC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3118" w:type="dxa"/>
            <w:vAlign w:val="center"/>
          </w:tcPr>
          <w:p w:rsidR="00901EFC" w:rsidRDefault="007A5DA4">
            <w:pPr>
              <w:pStyle w:val="NormalWeb"/>
              <w:widowControl/>
              <w:spacing w:beforeAutospacing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dr.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Durotun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Nafisa</w:t>
            </w:r>
            <w:proofErr w:type="spellEnd"/>
          </w:p>
          <w:p w:rsidR="00901EFC" w:rsidRDefault="007A5DA4">
            <w:pPr>
              <w:widowControl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NIP. 19750423 200212 2 005</w:t>
            </w:r>
          </w:p>
        </w:tc>
      </w:tr>
    </w:tbl>
    <w:p w:rsidR="00901EFC" w:rsidRDefault="00901EFC">
      <w:pPr>
        <w:rPr>
          <w:rFonts w:ascii="Arial" w:hAnsi="Arial" w:cs="Arial"/>
        </w:rPr>
      </w:pPr>
    </w:p>
    <w:p w:rsidR="00901EFC" w:rsidRDefault="007A5DA4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Unit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901EFC" w:rsidRDefault="007A5DA4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Nama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Petugas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901EFC" w:rsidRDefault="007A5DA4">
      <w:pPr>
        <w:spacing w:line="48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Tanggal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:rsidR="00901EFC" w:rsidRDefault="00901EF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6210"/>
        <w:gridCol w:w="1109"/>
        <w:gridCol w:w="1121"/>
      </w:tblGrid>
      <w:tr w:rsidR="00901EFC" w:rsidRPr="007A5DA4">
        <w:trPr>
          <w:trHeight w:val="432"/>
        </w:trPr>
        <w:tc>
          <w:tcPr>
            <w:tcW w:w="625" w:type="dxa"/>
          </w:tcPr>
          <w:p w:rsidR="00901EFC" w:rsidRPr="007A5DA4" w:rsidRDefault="007A5DA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5DA4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6390" w:type="dxa"/>
          </w:tcPr>
          <w:p w:rsidR="00901EFC" w:rsidRPr="007A5DA4" w:rsidRDefault="007A5DA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5DA4">
              <w:rPr>
                <w:rFonts w:ascii="Arial" w:hAnsi="Arial" w:cs="Arial"/>
                <w:sz w:val="24"/>
                <w:szCs w:val="24"/>
              </w:rPr>
              <w:t>Langkah</w:t>
            </w:r>
            <w:proofErr w:type="spellEnd"/>
            <w:r w:rsidRPr="007A5DA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A5DA4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136" w:type="dxa"/>
          </w:tcPr>
          <w:p w:rsidR="00901EFC" w:rsidRPr="007A5DA4" w:rsidRDefault="007A5DA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5DA4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36" w:type="dxa"/>
          </w:tcPr>
          <w:p w:rsidR="00901EFC" w:rsidRPr="007A5DA4" w:rsidRDefault="007A5DA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A5DA4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</w:p>
        </w:tc>
      </w:tr>
      <w:tr w:rsidR="00901EFC" w:rsidRPr="007A5DA4">
        <w:trPr>
          <w:trHeight w:val="432"/>
        </w:trPr>
        <w:tc>
          <w:tcPr>
            <w:tcW w:w="625" w:type="dxa"/>
            <w:vAlign w:val="center"/>
          </w:tcPr>
          <w:p w:rsidR="00901EFC" w:rsidRPr="007A5DA4" w:rsidRDefault="00901E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90" w:type="dxa"/>
            <w:vAlign w:val="center"/>
          </w:tcPr>
          <w:p w:rsidR="00901EFC" w:rsidRPr="007A5DA4" w:rsidRDefault="00FE1FB0" w:rsidP="00D619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{{ai_</w:t>
            </w:r>
            <w:r w:rsidR="00D619DA">
              <w:rPr>
                <w:rFonts w:ascii="Arial" w:hAnsi="Arial" w:cs="Arial"/>
                <w:sz w:val="24"/>
                <w:szCs w:val="24"/>
              </w:rPr>
              <w:t>langkah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>_ol_1}}</w:t>
            </w:r>
          </w:p>
        </w:tc>
        <w:tc>
          <w:tcPr>
            <w:tcW w:w="1136" w:type="dxa"/>
            <w:vAlign w:val="center"/>
          </w:tcPr>
          <w:p w:rsidR="00901EFC" w:rsidRPr="007A5DA4" w:rsidRDefault="00901E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:rsidR="00901EFC" w:rsidRPr="007A5DA4" w:rsidRDefault="00901E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01EFC" w:rsidRDefault="00901EFC">
      <w:pPr>
        <w:rPr>
          <w:rFonts w:ascii="Arial" w:hAnsi="Arial" w:cs="Arial"/>
        </w:rPr>
      </w:pPr>
    </w:p>
    <w:p w:rsidR="00901EFC" w:rsidRDefault="007A5DA4">
      <w:pPr>
        <w:rPr>
          <w:rFonts w:ascii="Arial" w:hAnsi="Arial" w:cs="Arial"/>
        </w:rPr>
      </w:pPr>
      <w:r>
        <w:rPr>
          <w:rFonts w:ascii="Arial" w:hAnsi="Arial" w:cs="Arial"/>
        </w:rPr>
        <w:t>Compliance Rate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         %</w:t>
      </w:r>
    </w:p>
    <w:p w:rsidR="00901EFC" w:rsidRDefault="00901EFC">
      <w:pPr>
        <w:rPr>
          <w:rFonts w:ascii="Arial" w:hAnsi="Arial" w:cs="Arial"/>
        </w:rPr>
      </w:pPr>
    </w:p>
    <w:p w:rsidR="00901EFC" w:rsidRDefault="00901EFC">
      <w:pPr>
        <w:rPr>
          <w:rFonts w:ascii="Arial" w:hAnsi="Arial" w:cs="Arial"/>
        </w:rPr>
      </w:pPr>
    </w:p>
    <w:p w:rsidR="00901EFC" w:rsidRDefault="007A5D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Kediri, </w:t>
      </w:r>
    </w:p>
    <w:p w:rsidR="00901EFC" w:rsidRDefault="00901EFC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6"/>
      </w:tblGrid>
      <w:tr w:rsidR="00901EFC">
        <w:trPr>
          <w:trHeight w:val="576"/>
        </w:trPr>
        <w:tc>
          <w:tcPr>
            <w:tcW w:w="4643" w:type="dxa"/>
            <w:vAlign w:val="center"/>
          </w:tcPr>
          <w:p w:rsidR="00901EFC" w:rsidRDefault="007A5DA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Auditie</w:t>
            </w:r>
            <w:proofErr w:type="spellEnd"/>
          </w:p>
        </w:tc>
        <w:tc>
          <w:tcPr>
            <w:tcW w:w="4644" w:type="dxa"/>
            <w:vAlign w:val="center"/>
          </w:tcPr>
          <w:p w:rsidR="00901EFC" w:rsidRDefault="007A5DA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Pelaksana</w:t>
            </w:r>
            <w:proofErr w:type="spellEnd"/>
            <w:r>
              <w:rPr>
                <w:rFonts w:ascii="Arial" w:hAnsi="Arial" w:cs="Arial"/>
              </w:rPr>
              <w:t>/Auditor</w:t>
            </w:r>
          </w:p>
        </w:tc>
      </w:tr>
      <w:tr w:rsidR="00901EFC">
        <w:tc>
          <w:tcPr>
            <w:tcW w:w="4643" w:type="dxa"/>
          </w:tcPr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7A5D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                                                                      )</w:t>
            </w:r>
          </w:p>
          <w:p w:rsidR="00901EFC" w:rsidRDefault="00901EF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44" w:type="dxa"/>
          </w:tcPr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901EFC">
            <w:pPr>
              <w:rPr>
                <w:rFonts w:ascii="Arial" w:hAnsi="Arial" w:cs="Arial"/>
              </w:rPr>
            </w:pPr>
          </w:p>
          <w:p w:rsidR="00901EFC" w:rsidRDefault="007A5D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                                                                      )</w:t>
            </w:r>
          </w:p>
          <w:p w:rsidR="00901EFC" w:rsidRDefault="00901EFC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01EFC" w:rsidRDefault="00901EFC">
      <w:pPr>
        <w:rPr>
          <w:rFonts w:ascii="Arial" w:hAnsi="Arial" w:cs="Arial"/>
        </w:rPr>
      </w:pPr>
    </w:p>
    <w:sectPr w:rsidR="00901EFC">
      <w:pgSz w:w="11906" w:h="16838"/>
      <w:pgMar w:top="1134" w:right="1134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4FC63D7"/>
    <w:multiLevelType w:val="multilevel"/>
    <w:tmpl w:val="43E4E408"/>
    <w:lvl w:ilvl="0">
      <w:start w:val="1"/>
      <w:numFmt w:val="decimal"/>
      <w:lvlText w:val="%1."/>
      <w:lvlJc w:val="left"/>
      <w:pPr>
        <w:ind w:left="25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5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2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4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03" w:hanging="1800"/>
      </w:pPr>
      <w:rPr>
        <w:rFonts w:hint="default"/>
      </w:rPr>
    </w:lvl>
  </w:abstractNum>
  <w:abstractNum w:abstractNumId="11">
    <w:nsid w:val="25B00D6B"/>
    <w:multiLevelType w:val="hybridMultilevel"/>
    <w:tmpl w:val="CAA6F84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0B6B79"/>
    <w:multiLevelType w:val="hybridMultilevel"/>
    <w:tmpl w:val="8AA086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D798F9"/>
    <w:multiLevelType w:val="multilevel"/>
    <w:tmpl w:val="46CA373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>
    <w:nsid w:val="43EE3FDA"/>
    <w:multiLevelType w:val="hybridMultilevel"/>
    <w:tmpl w:val="1E7A7B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682ECDE">
      <w:start w:val="1"/>
      <w:numFmt w:val="decimal"/>
      <w:lvlText w:val="%2."/>
      <w:lvlJc w:val="left"/>
      <w:pPr>
        <w:ind w:left="2100" w:hanging="102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5404FD"/>
    <w:multiLevelType w:val="hybridMultilevel"/>
    <w:tmpl w:val="06CE893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0F">
      <w:start w:val="1"/>
      <w:numFmt w:val="decimal"/>
      <w:lvlText w:val="%3."/>
      <w:lvlJc w:val="lef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3F1EC2"/>
    <w:multiLevelType w:val="hybridMultilevel"/>
    <w:tmpl w:val="5CDA7C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CE630C"/>
    <w:multiLevelType w:val="hybridMultilevel"/>
    <w:tmpl w:val="1584D9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4"/>
  </w:num>
  <w:num w:numId="14">
    <w:abstractNumId w:val="12"/>
  </w:num>
  <w:num w:numId="15">
    <w:abstractNumId w:val="16"/>
  </w:num>
  <w:num w:numId="16">
    <w:abstractNumId w:val="17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40C35"/>
    <w:rsid w:val="00050A31"/>
    <w:rsid w:val="000716D2"/>
    <w:rsid w:val="00071AAB"/>
    <w:rsid w:val="000B76C4"/>
    <w:rsid w:val="000C5610"/>
    <w:rsid w:val="000E6552"/>
    <w:rsid w:val="000F3A4F"/>
    <w:rsid w:val="000F59AC"/>
    <w:rsid w:val="00124AC2"/>
    <w:rsid w:val="001364FE"/>
    <w:rsid w:val="001368DD"/>
    <w:rsid w:val="00147DB3"/>
    <w:rsid w:val="00150E59"/>
    <w:rsid w:val="001518A5"/>
    <w:rsid w:val="00170095"/>
    <w:rsid w:val="00170E4F"/>
    <w:rsid w:val="001743F4"/>
    <w:rsid w:val="001761CD"/>
    <w:rsid w:val="00187C33"/>
    <w:rsid w:val="001936B7"/>
    <w:rsid w:val="00196AB1"/>
    <w:rsid w:val="00201333"/>
    <w:rsid w:val="00210FA7"/>
    <w:rsid w:val="00216417"/>
    <w:rsid w:val="00245264"/>
    <w:rsid w:val="0026631D"/>
    <w:rsid w:val="0027221B"/>
    <w:rsid w:val="002C2F53"/>
    <w:rsid w:val="002D265A"/>
    <w:rsid w:val="002E276C"/>
    <w:rsid w:val="0033518C"/>
    <w:rsid w:val="003359DF"/>
    <w:rsid w:val="003437C2"/>
    <w:rsid w:val="00377186"/>
    <w:rsid w:val="003A1C03"/>
    <w:rsid w:val="00414627"/>
    <w:rsid w:val="00425D63"/>
    <w:rsid w:val="004643D8"/>
    <w:rsid w:val="00497C24"/>
    <w:rsid w:val="004B48C6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2F67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A5DA4"/>
    <w:rsid w:val="007C2C59"/>
    <w:rsid w:val="00801F23"/>
    <w:rsid w:val="00837632"/>
    <w:rsid w:val="0085640F"/>
    <w:rsid w:val="008567AA"/>
    <w:rsid w:val="00892712"/>
    <w:rsid w:val="008A680A"/>
    <w:rsid w:val="008B0BB0"/>
    <w:rsid w:val="008E1617"/>
    <w:rsid w:val="008E6C4B"/>
    <w:rsid w:val="008F18C0"/>
    <w:rsid w:val="00901EFC"/>
    <w:rsid w:val="00907648"/>
    <w:rsid w:val="00930FDE"/>
    <w:rsid w:val="00984C93"/>
    <w:rsid w:val="00987CE1"/>
    <w:rsid w:val="0099405C"/>
    <w:rsid w:val="009B06CA"/>
    <w:rsid w:val="009C600F"/>
    <w:rsid w:val="009D3723"/>
    <w:rsid w:val="009E04F2"/>
    <w:rsid w:val="00A03B7B"/>
    <w:rsid w:val="00A200C9"/>
    <w:rsid w:val="00A250D5"/>
    <w:rsid w:val="00A32F56"/>
    <w:rsid w:val="00A36028"/>
    <w:rsid w:val="00A65763"/>
    <w:rsid w:val="00A91424"/>
    <w:rsid w:val="00AA2C77"/>
    <w:rsid w:val="00AC3FB9"/>
    <w:rsid w:val="00AC702A"/>
    <w:rsid w:val="00AD226F"/>
    <w:rsid w:val="00AF643C"/>
    <w:rsid w:val="00B13A52"/>
    <w:rsid w:val="00B24CF4"/>
    <w:rsid w:val="00B26993"/>
    <w:rsid w:val="00B32DD0"/>
    <w:rsid w:val="00B4570C"/>
    <w:rsid w:val="00B5208C"/>
    <w:rsid w:val="00B74876"/>
    <w:rsid w:val="00BB7C2B"/>
    <w:rsid w:val="00BC1664"/>
    <w:rsid w:val="00BC2546"/>
    <w:rsid w:val="00BE572F"/>
    <w:rsid w:val="00C05085"/>
    <w:rsid w:val="00C1593D"/>
    <w:rsid w:val="00C56C7E"/>
    <w:rsid w:val="00C776A4"/>
    <w:rsid w:val="00CA2C6C"/>
    <w:rsid w:val="00CB1FF0"/>
    <w:rsid w:val="00CC0600"/>
    <w:rsid w:val="00CC78AC"/>
    <w:rsid w:val="00CD7141"/>
    <w:rsid w:val="00CE3AF9"/>
    <w:rsid w:val="00CF7953"/>
    <w:rsid w:val="00D07232"/>
    <w:rsid w:val="00D10245"/>
    <w:rsid w:val="00D21BDD"/>
    <w:rsid w:val="00D26C30"/>
    <w:rsid w:val="00D619DA"/>
    <w:rsid w:val="00D65F07"/>
    <w:rsid w:val="00D87F98"/>
    <w:rsid w:val="00D92BB7"/>
    <w:rsid w:val="00DC76D2"/>
    <w:rsid w:val="00DD30ED"/>
    <w:rsid w:val="00E46B08"/>
    <w:rsid w:val="00E64C21"/>
    <w:rsid w:val="00EC24C6"/>
    <w:rsid w:val="00EF2933"/>
    <w:rsid w:val="00EF5C91"/>
    <w:rsid w:val="00F05146"/>
    <w:rsid w:val="00F05D8D"/>
    <w:rsid w:val="00F1115D"/>
    <w:rsid w:val="00F3513C"/>
    <w:rsid w:val="00F465C5"/>
    <w:rsid w:val="00F5180D"/>
    <w:rsid w:val="00F51B21"/>
    <w:rsid w:val="00F51D87"/>
    <w:rsid w:val="00F557BB"/>
    <w:rsid w:val="00F8455C"/>
    <w:rsid w:val="00F95DDE"/>
    <w:rsid w:val="00FE1FB0"/>
    <w:rsid w:val="04540C35"/>
    <w:rsid w:val="4C1B0BC7"/>
    <w:rsid w:val="5C19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0B882D5-B8D6-4592-87C7-3CF34726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F557BB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n-ID" w:eastAsia="en-US"/>
    </w:rPr>
  </w:style>
  <w:style w:type="character" w:customStyle="1" w:styleId="ListParagraphChar">
    <w:name w:val="List Paragraph Char"/>
    <w:aliases w:val="kepala Char"/>
    <w:link w:val="ListParagraph"/>
    <w:uiPriority w:val="34"/>
    <w:rsid w:val="00F557BB"/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daril rahmatullah</dc:creator>
  <cp:lastModifiedBy>star</cp:lastModifiedBy>
  <cp:revision>4</cp:revision>
  <cp:lastPrinted>2023-05-14T15:15:00Z</cp:lastPrinted>
  <dcterms:created xsi:type="dcterms:W3CDTF">2026-04-08T20:15:00Z</dcterms:created>
  <dcterms:modified xsi:type="dcterms:W3CDTF">2026-04-08T20:26:00Z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E0ADCB0BF9D94BA3AB8721B02132F604</vt:lpwstr>
  </property>
</Properties>
</file>